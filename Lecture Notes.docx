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F5F70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homework：fact（44511105）=3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×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×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…</w:t>
      </w:r>
    </w:p>
    <w:p w14:paraId="47EEC8B4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54EDE523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650A5482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32E7C0B6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3B0068C2">
      <w:pPr>
        <w:pStyle w:val="3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  <w:t>Thesis → Theory</w:t>
      </w:r>
    </w:p>
    <w:p w14:paraId="10135219">
      <w:pPr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</w:p>
    <w:p w14:paraId="49EDF484">
      <w:pPr>
        <w:spacing w:after="60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  <w:t>Theorem</w:t>
      </w:r>
    </w:p>
    <w:p w14:paraId="265C6451">
      <w:pPr>
        <w:spacing w:after="60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</w:p>
    <w:p w14:paraId="09854CE3">
      <w:pPr>
        <w:spacing w:after="60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</w:p>
    <w:p w14:paraId="478B6D97">
      <w:pPr>
        <w:spacing w:after="60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</w:p>
    <w:p w14:paraId="7A45CB9D">
      <w:pPr>
        <w:spacing w:after="60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</w:p>
    <w:p w14:paraId="207CA80E">
      <w:pPr>
        <w:spacing w:after="60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98AE2BB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Style w:val="133"/>
          <w:rFonts w:hint="default" w:ascii="Times New Roman Bold" w:hAnsi="Times New Roman Bold" w:eastAsia="宋体" w:cs="Times New Roman Bold"/>
          <w:b/>
          <w:bCs/>
          <w:kern w:val="0"/>
          <w:sz w:val="28"/>
          <w:szCs w:val="28"/>
          <w:lang w:val="en-US" w:eastAsia="zh-CN" w:bidi="ar"/>
        </w:rPr>
        <w:t>What percentage of problems cannot be solved by a Turing Machine?</w:t>
      </w:r>
    </w:p>
    <w:p w14:paraId="0F848B4F">
      <w:pPr>
        <w:spacing w:after="60"/>
        <w:jc w:val="center"/>
        <w:rPr>
          <w:rFonts w:hint="default" w:ascii="Times New Roman Bold" w:hAnsi="Times New Roman Bold" w:eastAsia="Noto Sans CJK SC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10%, 50%, 90%or 100%?</w:t>
      </w:r>
    </w:p>
    <w:p w14:paraId="048FCCBE">
      <w:pPr>
        <w:spacing w:after="60"/>
        <w:jc w:val="center"/>
        <w:rPr>
          <w:rStyle w:val="133"/>
          <w:rFonts w:hint="default" w:ascii="Times New Roman Bold" w:hAnsi="Times New Roman Bold" w:eastAsia="宋体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133"/>
          <w:rFonts w:hint="default" w:ascii="Times New Roman Bold" w:hAnsi="Times New Roman Bold" w:eastAsia="宋体" w:cs="Times New Roman Bold"/>
          <w:b/>
          <w:bCs/>
          <w:kern w:val="0"/>
          <w:sz w:val="28"/>
          <w:szCs w:val="28"/>
          <w:lang w:val="en-US" w:eastAsia="zh-CN" w:bidi="ar"/>
        </w:rPr>
        <w:t>Answer: 100% ✓</w:t>
      </w:r>
    </w:p>
    <w:p w14:paraId="1163A411">
      <w:pPr>
        <w:spacing w:after="60"/>
        <w:jc w:val="center"/>
        <w:rPr>
          <w:rStyle w:val="133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1059BC9F">
      <w:pPr>
        <w:spacing w:after="60"/>
        <w:jc w:val="center"/>
        <w:rPr>
          <w:rStyle w:val="133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43310F7E">
      <w:pPr>
        <w:spacing w:after="60"/>
        <w:jc w:val="center"/>
        <w:rPr>
          <w:rStyle w:val="133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3DA98D7D">
      <w:pPr>
        <w:spacing w:after="60"/>
        <w:jc w:val="center"/>
        <w:rPr>
          <w:rStyle w:val="133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4E3BCC4E">
      <w:pPr>
        <w:spacing w:after="60"/>
        <w:jc w:val="center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</w:p>
    <w:p w14:paraId="023435F1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computable numbers</w:t>
      </w:r>
    </w:p>
    <w:p w14:paraId="33D67E65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 ⊂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Q</w:t>
      </w:r>
      <w:r>
        <w:rPr>
          <w:rFonts w:hint="default" w:ascii="Times New Roman Regular" w:hAnsi="Times New Roman Regular" w:cs="Times New Roman Regular"/>
          <w:sz w:val="28"/>
          <w:szCs w:val="28"/>
        </w:rPr>
        <w:t>⊂ R</w:t>
      </w:r>
    </w:p>
    <w:p w14:paraId="7C7DFFB1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FB195A1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6667702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BEBEE87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E88E567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Universal Turing Machine</w:t>
      </w:r>
    </w:p>
    <w:p w14:paraId="12BE95F4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U(⟨M⟩, x) = M(x)</w:t>
      </w:r>
    </w:p>
    <w:p w14:paraId="4EF286D0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486400" cy="2405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2F1A7791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one kind of typical paradox:</w:t>
      </w:r>
    </w:p>
    <w:p w14:paraId="2AFA51AD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Self-reference + diagonalization</w:t>
      </w:r>
    </w:p>
    <w:p w14:paraId="5B5DE922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77A4AD6D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695C38EC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486400" cy="2898775"/>
            <wp:effectExtent l="0" t="0" r="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1E5C">
      <w:pPr>
        <w:pStyle w:val="3"/>
        <w:jc w:val="center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Halting Problem</w:t>
      </w:r>
      <w:r>
        <w:rPr>
          <w:rFonts w:hint="default" w:ascii="Times New Roman Regular" w:hAnsi="Times New Roman Regular" w:cs="Times New Roman Regular"/>
          <w:sz w:val="40"/>
          <w:szCs w:val="40"/>
          <w:lang w:val="en-US"/>
        </w:rPr>
        <w:t>:</w:t>
      </w:r>
    </w:p>
    <w:p w14:paraId="635FA3F9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assume </w:t>
      </w:r>
      <w:r>
        <w:rPr>
          <w:rFonts w:hint="default" w:ascii="Times New Roman Regular" w:hAnsi="Times New Roman Regular" w:cs="Times New Roman Regular"/>
          <w:sz w:val="28"/>
          <w:szCs w:val="28"/>
        </w:rPr>
        <w:t>H(P, x)</w:t>
      </w:r>
    </w:p>
    <w:p w14:paraId="21F4701B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H(P, x) = { YES,  if P halts on x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NO,   if P does not halt on x }</w:t>
      </w:r>
    </w:p>
    <w:p w14:paraId="2B93D2B7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486400" cy="2562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8D607E3">
        <w:trPr>
          <w:jc w:val="center"/>
        </w:trPr>
        <w:tc>
          <w:tcPr>
            <w:tcW w:w="9972" w:type="dxa"/>
            <w:shd w:val="clear" w:color="auto" w:fill="F6F7F9"/>
            <w:vAlign w:val="center"/>
          </w:tcPr>
          <w:p w14:paraId="6CDADB43">
            <w:pPr>
              <w:jc w:val="center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t>D(P, x):</w:t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br w:type="textWrapping"/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t xml:space="preserve">    if H(P, x) == YES:</w:t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br w:type="textWrapping"/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t xml:space="preserve">        loop forever</w:t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br w:type="textWrapping"/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t xml:space="preserve">    if H(P, x) == NO:</w:t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br w:type="textWrapping"/>
            </w:r>
            <w:r>
              <w:rPr>
                <w:rFonts w:hint="default" w:ascii="Times New Roman Regular" w:hAnsi="Times New Roman Regular" w:eastAsia="DejaVu Sans Mono" w:cs="Times New Roman Regular"/>
                <w:sz w:val="28"/>
                <w:szCs w:val="28"/>
              </w:rPr>
              <w:t xml:space="preserve">        exit</w:t>
            </w:r>
          </w:p>
        </w:tc>
      </w:tr>
    </w:tbl>
    <w:p w14:paraId="52AF6DB1">
      <w:pPr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BCEB077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sz w:val="28"/>
          <w:szCs w:val="28"/>
        </w:rPr>
        <w:t>D(D)</w:t>
      </w:r>
    </w:p>
    <w:p w14:paraId="42EC06C9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5C160FC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99350D5">
      <w:pPr>
        <w:pStyle w:val="164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DejaVu Sans Mono" w:cs="Times New Roman Regular"/>
          <w:sz w:val="28"/>
          <w:szCs w:val="28"/>
        </w:rPr>
        <w:t>H(P, x) = YES / NO</w:t>
      </w:r>
    </w:p>
    <w:p w14:paraId="1A5251B0">
      <w:pPr>
        <w:spacing w:after="60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DejaVu Sans Mono" w:cs="Times New Roman Regular"/>
          <w:sz w:val="28"/>
          <w:szCs w:val="28"/>
        </w:rPr>
        <w:t>if H(D) == yes → loop forever</w:t>
      </w:r>
    </w:p>
    <w:p w14:paraId="20ADCE33">
      <w:pPr>
        <w:spacing w:after="60"/>
        <w:jc w:val="center"/>
        <w:rPr>
          <w:rFonts w:hint="default" w:ascii="Times New Roman Regular" w:hAnsi="Times New Roman Regular" w:eastAsia="DejaVu Sans Mono" w:cs="Times New Roman Regular"/>
          <w:sz w:val="28"/>
          <w:szCs w:val="28"/>
        </w:rPr>
      </w:pPr>
      <w:r>
        <w:rPr>
          <w:rFonts w:hint="default" w:ascii="Times New Roman Regular" w:hAnsi="Times New Roman Regular" w:eastAsia="DejaVu Sans Mono" w:cs="Times New Roman Regular"/>
          <w:sz w:val="28"/>
          <w:szCs w:val="28"/>
        </w:rPr>
        <w:t>if H(D) == no → exit</w:t>
      </w:r>
    </w:p>
    <w:p w14:paraId="554130A1">
      <w:pPr>
        <w:spacing w:after="60"/>
        <w:jc w:val="center"/>
        <w:rPr>
          <w:rFonts w:hint="default" w:ascii="Times New Roman Regular" w:hAnsi="Times New Roman Regular" w:eastAsia="DejaVu Sans Mono" w:cs="Times New Roman Regular"/>
          <w:sz w:val="28"/>
          <w:szCs w:val="28"/>
        </w:rPr>
      </w:pPr>
    </w:p>
    <w:p w14:paraId="34A7DC9D">
      <w:pPr>
        <w:spacing w:after="60"/>
        <w:jc w:val="both"/>
        <w:rPr>
          <w:rFonts w:hint="default" w:ascii="Times New Roman Regular" w:hAnsi="Times New Roman Regular" w:eastAsia="DejaVu Sans Mono" w:cs="Times New Roman Regular"/>
          <w:sz w:val="28"/>
          <w:szCs w:val="28"/>
        </w:rPr>
      </w:pPr>
    </w:p>
    <w:p w14:paraId="472D20B5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30"/>
          <w:szCs w:val="30"/>
        </w:rPr>
      </w:pPr>
      <w:r>
        <w:rPr>
          <w:rFonts w:hint="default" w:ascii="Times New Roman Bold" w:hAnsi="Times New Roman Bold" w:eastAsia="宋体" w:cs="Times New Roman Bold"/>
          <w:b/>
          <w:bCs/>
          <w:kern w:val="0"/>
          <w:sz w:val="30"/>
          <w:szCs w:val="30"/>
          <w:lang w:val="en-US" w:eastAsia="zh-CN" w:bidi="ar"/>
        </w:rPr>
        <w:t>Halting Problem is undecidable.</w:t>
      </w:r>
    </w:p>
    <w:p w14:paraId="365F0AAD">
      <w:pPr>
        <w:spacing w:after="60"/>
        <w:jc w:val="center"/>
        <w:rPr>
          <w:rFonts w:hint="default" w:ascii="Times New Roman Regular" w:hAnsi="Times New Roman Regular" w:eastAsia="DejaVu Sans Mono" w:cs="Times New Roman Regular"/>
          <w:sz w:val="28"/>
          <w:szCs w:val="28"/>
        </w:rPr>
      </w:pPr>
    </w:p>
    <w:sectPr>
      <w:footerReference r:id="rId5" w:type="default"/>
      <w:pgSz w:w="12240" w:h="15840"/>
      <w:pgMar w:top="1077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A3114">
    <w:pPr>
      <w:pStyle w:val="24"/>
      <w:jc w:val="center"/>
    </w:pPr>
    <w:r>
      <w:t xml:space="preserve">— </w:t>
    </w:r>
    <w:r>
      <w:fldChar w:fldCharType="begin"/>
    </w:r>
    <w:r>
      <w:instrText xml:space="preserve">PAGE</w:instrTex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E23C1"/>
    <w:rsid w:val="E7BF5BCF"/>
    <w:rsid w:val="EDFFF67E"/>
    <w:rsid w:val="FFFFA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"/>
    <w:uiPriority w:val="0"/>
    <w:pPr>
      <w:spacing w:before="120" w:after="120" w:line="276" w:lineRule="auto"/>
      <w:jc w:val="center"/>
    </w:pPr>
    <w:rPr>
      <w:rFonts w:ascii="DejaVu Sans Mono" w:hAnsi="DejaVu Sans Mono" w:eastAsia="DejaVu Sans Mono" w:cstheme="minorBidi"/>
      <w:sz w:val="24"/>
      <w:szCs w:val="22"/>
      <w:lang w:val="en-US" w:eastAsia="en-US" w:bidi="ar-SA"/>
    </w:rPr>
  </w:style>
  <w:style w:type="paragraph" w:customStyle="1" w:styleId="165">
    <w:name w:val="NoteBox"/>
    <w:uiPriority w:val="0"/>
    <w:pPr>
      <w:spacing w:before="120" w:after="120" w:line="276" w:lineRule="auto"/>
      <w:ind w:left="227" w:right="227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琳琅</cp:lastModifiedBy>
  <dcterms:modified xsi:type="dcterms:W3CDTF">2026-09-20T17:22:17Z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DE71DED7D4B956BA5067AF6AB975A777_43</vt:lpwstr>
  </property>
</Properties>
</file>